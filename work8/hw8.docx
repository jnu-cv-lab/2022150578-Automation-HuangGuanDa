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D18B" w14:textId="77777777" w:rsidR="00DB57BE" w:rsidRDefault="002C6F5E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实验</w:t>
      </w:r>
      <w:r>
        <w:rPr>
          <w:b/>
          <w:color w:val="1F4E79"/>
          <w:sz w:val="40"/>
          <w:lang w:eastAsia="zh-CN"/>
        </w:rPr>
        <w:t xml:space="preserve"> </w:t>
      </w:r>
      <w:r>
        <w:rPr>
          <w:rFonts w:eastAsia="宋体" w:hint="eastAsia"/>
          <w:b/>
          <w:color w:val="1F4E79"/>
          <w:sz w:val="40"/>
          <w:lang w:eastAsia="zh-CN"/>
        </w:rPr>
        <w:t>8</w:t>
      </w:r>
      <w:r>
        <w:rPr>
          <w:b/>
          <w:color w:val="1F4E79"/>
          <w:sz w:val="40"/>
          <w:lang w:eastAsia="zh-CN"/>
        </w:rPr>
        <w:t>：</w:t>
      </w:r>
      <w:proofErr w:type="spellStart"/>
      <w:r>
        <w:rPr>
          <w:b/>
          <w:color w:val="1F4E79"/>
          <w:sz w:val="40"/>
          <w:lang w:eastAsia="zh-CN"/>
        </w:rPr>
        <w:t>PyTorch</w:t>
      </w:r>
      <w:proofErr w:type="spellEnd"/>
      <w:r>
        <w:rPr>
          <w:b/>
          <w:color w:val="1F4E79"/>
          <w:sz w:val="40"/>
          <w:lang w:eastAsia="zh-CN"/>
        </w:rPr>
        <w:t xml:space="preserve"> </w:t>
      </w:r>
      <w:r>
        <w:rPr>
          <w:b/>
          <w:color w:val="1F4E79"/>
          <w:sz w:val="40"/>
          <w:lang w:eastAsia="zh-CN"/>
        </w:rPr>
        <w:t>入门与图像分类</w:t>
      </w:r>
    </w:p>
    <w:p w14:paraId="31B17CEA" w14:textId="77777777" w:rsidR="00DB57BE" w:rsidRDefault="002C6F5E">
      <w:pPr>
        <w:jc w:val="center"/>
        <w:rPr>
          <w:lang w:eastAsia="zh-CN"/>
        </w:rPr>
      </w:pPr>
      <w:r>
        <w:rPr>
          <w:color w:val="5A5A5A"/>
          <w:sz w:val="24"/>
          <w:lang w:eastAsia="zh-CN"/>
        </w:rPr>
        <w:t xml:space="preserve">Computer Vision </w:t>
      </w:r>
      <w:r>
        <w:rPr>
          <w:color w:val="5A5A5A"/>
          <w:sz w:val="24"/>
          <w:lang w:eastAsia="zh-CN"/>
        </w:rPr>
        <w:t>上机练习任务说明</w:t>
      </w:r>
    </w:p>
    <w:p w14:paraId="0111F86D" w14:textId="77777777" w:rsidR="00DB57BE" w:rsidRDefault="002C6F5E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一、实验目标</w:t>
      </w:r>
    </w:p>
    <w:p w14:paraId="297411CA" w14:textId="77777777" w:rsidR="00DB57BE" w:rsidRDefault="002C6F5E">
      <w:pPr>
        <w:spacing w:after="80" w:line="269" w:lineRule="auto"/>
        <w:rPr>
          <w:lang w:eastAsia="zh-CN"/>
        </w:rPr>
      </w:pPr>
      <w:r>
        <w:rPr>
          <w:lang w:eastAsia="zh-CN"/>
        </w:rPr>
        <w:t>本实验要求使用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PyTorch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完成一个简单的图像分类任务，完整体验深度学习图像分类的基本流程：</w:t>
      </w:r>
    </w:p>
    <w:p w14:paraId="64DB41F5" w14:textId="77777777" w:rsidR="00DB57BE" w:rsidRDefault="002C6F5E">
      <w:pPr>
        <w:spacing w:after="80" w:line="269" w:lineRule="auto"/>
        <w:rPr>
          <w:lang w:eastAsia="zh-CN"/>
        </w:rPr>
      </w:pPr>
      <w:r>
        <w:rPr>
          <w:lang w:eastAsia="zh-CN"/>
        </w:rPr>
        <w:t>数据加载</w:t>
      </w:r>
      <w:r>
        <w:rPr>
          <w:lang w:eastAsia="zh-CN"/>
        </w:rPr>
        <w:t xml:space="preserve"> → </w:t>
      </w:r>
      <w:r>
        <w:rPr>
          <w:lang w:eastAsia="zh-CN"/>
        </w:rPr>
        <w:t>模型定义</w:t>
      </w:r>
      <w:r>
        <w:rPr>
          <w:lang w:eastAsia="zh-CN"/>
        </w:rPr>
        <w:t xml:space="preserve"> → </w:t>
      </w:r>
      <w:r>
        <w:rPr>
          <w:lang w:eastAsia="zh-CN"/>
        </w:rPr>
        <w:t>训练</w:t>
      </w:r>
      <w:r>
        <w:rPr>
          <w:lang w:eastAsia="zh-CN"/>
        </w:rPr>
        <w:t xml:space="preserve"> → </w:t>
      </w:r>
      <w:r>
        <w:rPr>
          <w:lang w:eastAsia="zh-CN"/>
        </w:rPr>
        <w:t>验证</w:t>
      </w:r>
      <w:r>
        <w:rPr>
          <w:lang w:eastAsia="zh-CN"/>
        </w:rPr>
        <w:t xml:space="preserve"> → </w:t>
      </w:r>
      <w:r>
        <w:rPr>
          <w:lang w:eastAsia="zh-CN"/>
        </w:rPr>
        <w:t>测试</w:t>
      </w:r>
      <w:r>
        <w:rPr>
          <w:lang w:eastAsia="zh-CN"/>
        </w:rPr>
        <w:t xml:space="preserve"> → </w:t>
      </w:r>
      <w:r>
        <w:rPr>
          <w:lang w:eastAsia="zh-CN"/>
        </w:rPr>
        <w:t>结果分析</w:t>
      </w:r>
    </w:p>
    <w:p w14:paraId="4A7E3599" w14:textId="77777777" w:rsidR="00DB57BE" w:rsidRDefault="002C6F5E">
      <w:pPr>
        <w:spacing w:after="80" w:line="269" w:lineRule="auto"/>
        <w:rPr>
          <w:lang w:eastAsia="zh-CN"/>
        </w:rPr>
      </w:pPr>
      <w:r>
        <w:rPr>
          <w:lang w:eastAsia="zh-CN"/>
        </w:rPr>
        <w:t>完成实验后，学生应能够理解深度学习图像分类任务的基本组成，并能够独立运行一个简单的</w:t>
      </w:r>
      <w:r>
        <w:rPr>
          <w:lang w:eastAsia="zh-CN"/>
        </w:rPr>
        <w:t xml:space="preserve"> CNN </w:t>
      </w:r>
      <w:r>
        <w:rPr>
          <w:lang w:eastAsia="zh-CN"/>
        </w:rPr>
        <w:t>图像分类实验。</w:t>
      </w:r>
    </w:p>
    <w:p w14:paraId="66DB0BCA" w14:textId="77777777" w:rsidR="00DB57BE" w:rsidRDefault="002C6F5E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sz w:val="32"/>
          <w:lang w:eastAsia="zh-CN"/>
        </w:rPr>
        <w:t>二、实验任务</w:t>
      </w:r>
    </w:p>
    <w:p w14:paraId="7C604315" w14:textId="24481331" w:rsidR="00DB57BE" w:rsidRDefault="00365630">
      <w:pPr>
        <w:spacing w:after="80" w:line="269" w:lineRule="auto"/>
        <w:rPr>
          <w:rFonts w:eastAsia="宋体"/>
          <w:lang w:eastAsia="zh-CN"/>
        </w:rPr>
      </w:pPr>
      <w:r w:rsidRPr="00365630">
        <w:rPr>
          <w:rFonts w:eastAsia="宋体"/>
          <w:lang w:eastAsia="zh-CN"/>
        </w:rPr>
        <w:drawing>
          <wp:inline distT="0" distB="0" distL="0" distR="0" wp14:anchorId="30A61514" wp14:editId="6E836F50">
            <wp:extent cx="5006774" cy="929721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F3FF" w14:textId="662BD398" w:rsidR="00365630" w:rsidRPr="00365630" w:rsidRDefault="00365630">
      <w:pPr>
        <w:spacing w:after="80" w:line="269" w:lineRule="auto"/>
        <w:rPr>
          <w:rFonts w:eastAsia="宋体" w:hint="eastAsia"/>
          <w:lang w:eastAsia="zh-CN"/>
        </w:rPr>
      </w:pPr>
      <w:r>
        <w:rPr>
          <w:rFonts w:eastAsia="宋体"/>
          <w:noProof/>
          <w:lang w:eastAsia="zh-CN"/>
        </w:rPr>
        <w:lastRenderedPageBreak/>
        <w:drawing>
          <wp:inline distT="0" distB="0" distL="0" distR="0" wp14:anchorId="76026F0A" wp14:editId="34FB2E1B">
            <wp:extent cx="4434840" cy="2217420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2E914A16" wp14:editId="27963700">
            <wp:extent cx="4455442" cy="22250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635" cy="222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76273A2C" wp14:editId="288AAD99">
            <wp:extent cx="5097780" cy="169926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9F00" w14:textId="77777777" w:rsidR="00DB57BE" w:rsidRDefault="002C6F5E">
      <w:pPr>
        <w:pStyle w:val="21"/>
      </w:pPr>
      <w:proofErr w:type="spellStart"/>
      <w:r>
        <w:rPr>
          <w:rFonts w:ascii="Noto Sans CJK SC" w:eastAsia="Noto Sans CJK SC" w:hAnsi="Noto Sans CJK SC"/>
        </w:rPr>
        <w:t>任务</w:t>
      </w:r>
      <w:proofErr w:type="spellEnd"/>
      <w:r>
        <w:rPr>
          <w:rFonts w:ascii="Noto Sans CJK SC" w:eastAsia="Noto Sans CJK SC" w:hAnsi="Noto Sans CJK SC"/>
        </w:rPr>
        <w:t xml:space="preserve"> 8</w:t>
      </w:r>
      <w:r>
        <w:rPr>
          <w:rFonts w:ascii="Noto Sans CJK SC" w:eastAsia="Noto Sans CJK SC" w:hAnsi="Noto Sans CJK SC"/>
        </w:rPr>
        <w:t>：结果分析</w:t>
      </w:r>
    </w:p>
    <w:p w14:paraId="4A52B052" w14:textId="77777777" w:rsidR="00DB57BE" w:rsidRDefault="002C6F5E">
      <w:pPr>
        <w:pStyle w:val="a0"/>
        <w:spacing w:after="40"/>
        <w:rPr>
          <w:lang w:eastAsia="zh-CN"/>
        </w:rPr>
      </w:pPr>
      <w:r>
        <w:rPr>
          <w:lang w:eastAsia="zh-CN"/>
        </w:rPr>
        <w:t>在实验报告中回答：训练</w:t>
      </w:r>
      <w:r>
        <w:rPr>
          <w:lang w:eastAsia="zh-CN"/>
        </w:rPr>
        <w:t xml:space="preserve"> loss </w:t>
      </w:r>
      <w:r>
        <w:rPr>
          <w:lang w:eastAsia="zh-CN"/>
        </w:rPr>
        <w:t>是否随着</w:t>
      </w:r>
      <w:r>
        <w:rPr>
          <w:lang w:eastAsia="zh-CN"/>
        </w:rPr>
        <w:t xml:space="preserve"> epoch </w:t>
      </w:r>
      <w:r>
        <w:rPr>
          <w:lang w:eastAsia="zh-CN"/>
        </w:rPr>
        <w:t>增加而下降？</w:t>
      </w:r>
    </w:p>
    <w:p w14:paraId="61431427" w14:textId="77777777" w:rsidR="00DB57BE" w:rsidRDefault="002C6F5E">
      <w:pPr>
        <w:pStyle w:val="a0"/>
        <w:spacing w:after="40"/>
        <w:rPr>
          <w:lang w:eastAsia="zh-CN"/>
        </w:rPr>
      </w:pPr>
      <w:r>
        <w:rPr>
          <w:lang w:eastAsia="zh-CN"/>
        </w:rPr>
        <w:t>验证</w:t>
      </w:r>
      <w:r>
        <w:rPr>
          <w:lang w:eastAsia="zh-CN"/>
        </w:rPr>
        <w:t xml:space="preserve"> accuracy </w:t>
      </w:r>
      <w:r>
        <w:rPr>
          <w:lang w:eastAsia="zh-CN"/>
        </w:rPr>
        <w:t>是否随着训练逐渐提升？</w:t>
      </w:r>
    </w:p>
    <w:p w14:paraId="6568F841" w14:textId="77777777" w:rsidR="00DB57BE" w:rsidRDefault="002C6F5E">
      <w:pPr>
        <w:pStyle w:val="a0"/>
        <w:spacing w:after="40"/>
      </w:pPr>
      <w:proofErr w:type="spellStart"/>
      <w:r>
        <w:t>训练</w:t>
      </w:r>
      <w:proofErr w:type="spellEnd"/>
      <w:r>
        <w:t xml:space="preserve"> accuracy </w:t>
      </w:r>
      <w:proofErr w:type="spellStart"/>
      <w:r>
        <w:t>和验证</w:t>
      </w:r>
      <w:proofErr w:type="spellEnd"/>
      <w:r>
        <w:t xml:space="preserve"> accuracy </w:t>
      </w:r>
      <w:proofErr w:type="spellStart"/>
      <w:r>
        <w:t>是否存在明显差距</w:t>
      </w:r>
      <w:proofErr w:type="spellEnd"/>
      <w:r>
        <w:t>？</w:t>
      </w:r>
    </w:p>
    <w:p w14:paraId="0708B886" w14:textId="77777777" w:rsidR="00DB57BE" w:rsidRDefault="002C6F5E">
      <w:pPr>
        <w:pStyle w:val="a0"/>
        <w:spacing w:after="40"/>
        <w:rPr>
          <w:lang w:eastAsia="zh-CN"/>
        </w:rPr>
      </w:pPr>
      <w:r>
        <w:rPr>
          <w:lang w:eastAsia="zh-CN"/>
        </w:rPr>
        <w:t>如果存在明显差距，可能是什么原因？</w:t>
      </w:r>
    </w:p>
    <w:p w14:paraId="749B9729" w14:textId="77777777" w:rsidR="00DB57BE" w:rsidRDefault="002C6F5E">
      <w:pPr>
        <w:pStyle w:val="a0"/>
        <w:spacing w:after="40"/>
        <w:rPr>
          <w:lang w:eastAsia="zh-CN"/>
        </w:rPr>
      </w:pPr>
      <w:r>
        <w:rPr>
          <w:lang w:eastAsia="zh-CN"/>
        </w:rPr>
        <w:t>哪些数字或类别更容易被错误分类？</w:t>
      </w:r>
    </w:p>
    <w:p w14:paraId="1002FFBA" w14:textId="77777777" w:rsidR="00DB57BE" w:rsidRDefault="002C6F5E">
      <w:pPr>
        <w:pStyle w:val="a0"/>
        <w:spacing w:after="40"/>
      </w:pPr>
      <w:r>
        <w:t xml:space="preserve">MNIST </w:t>
      </w:r>
      <w:r>
        <w:t>和</w:t>
      </w:r>
      <w:r>
        <w:t xml:space="preserve"> CIFAR-10 </w:t>
      </w:r>
      <w:proofErr w:type="spellStart"/>
      <w:r>
        <w:t>哪个更难？为什么</w:t>
      </w:r>
      <w:proofErr w:type="spellEnd"/>
      <w:r>
        <w:t>？</w:t>
      </w:r>
    </w:p>
    <w:p w14:paraId="5E19318D" w14:textId="77777777" w:rsidR="00DB57BE" w:rsidRDefault="002C6F5E">
      <w:pPr>
        <w:pStyle w:val="1"/>
      </w:pPr>
      <w:proofErr w:type="spellStart"/>
      <w:r>
        <w:rPr>
          <w:rFonts w:ascii="Noto Sans CJK SC" w:eastAsia="Noto Sans CJK SC" w:hAnsi="Noto Sans CJK SC"/>
          <w:sz w:val="32"/>
        </w:rPr>
        <w:lastRenderedPageBreak/>
        <w:t>三、进阶任务</w:t>
      </w:r>
      <w:proofErr w:type="spellEnd"/>
    </w:p>
    <w:p w14:paraId="078EC3CB" w14:textId="77777777" w:rsidR="00DB57BE" w:rsidRDefault="002C6F5E">
      <w:pPr>
        <w:spacing w:after="80" w:line="269" w:lineRule="auto"/>
        <w:rPr>
          <w:lang w:eastAsia="zh-CN"/>
        </w:rPr>
      </w:pPr>
      <w:r>
        <w:rPr>
          <w:lang w:eastAsia="zh-CN"/>
        </w:rPr>
        <w:t>完成基础任务后，可以选择完成以下进阶任务。</w:t>
      </w:r>
    </w:p>
    <w:p w14:paraId="0AFA06DC" w14:textId="63B8F94E" w:rsidR="00DB57BE" w:rsidRDefault="002C6F5E">
      <w:pPr>
        <w:pStyle w:val="21"/>
        <w:rPr>
          <w:rFonts w:ascii="Noto Sans CJK SC" w:eastAsia="宋体" w:hAnsi="Noto Sans CJK SC"/>
          <w:lang w:eastAsia="zh-CN"/>
        </w:rPr>
      </w:pPr>
      <w:r>
        <w:rPr>
          <w:rFonts w:ascii="Noto Sans CJK SC" w:eastAsia="Noto Sans CJK SC" w:hAnsi="Noto Sans CJK SC"/>
          <w:lang w:eastAsia="zh-CN"/>
        </w:rPr>
        <w:t>进</w:t>
      </w:r>
      <w:proofErr w:type="gramStart"/>
      <w:r>
        <w:rPr>
          <w:rFonts w:ascii="Noto Sans CJK SC" w:eastAsia="Noto Sans CJK SC" w:hAnsi="Noto Sans CJK SC"/>
          <w:lang w:eastAsia="zh-CN"/>
        </w:rPr>
        <w:t>阶任务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1</w:t>
      </w:r>
      <w:r>
        <w:rPr>
          <w:rFonts w:ascii="Noto Sans CJK SC" w:eastAsia="Noto Sans CJK SC" w:hAnsi="Noto Sans CJK SC"/>
          <w:lang w:eastAsia="zh-CN"/>
        </w:rPr>
        <w:t>：修改网络结构</w:t>
      </w:r>
    </w:p>
    <w:p w14:paraId="4A410BB0" w14:textId="74C169CC" w:rsidR="00365630" w:rsidRPr="00365630" w:rsidRDefault="00365630" w:rsidP="00365630">
      <w:pPr>
        <w:rPr>
          <w:rFonts w:eastAsia="宋体" w:hint="eastAsia"/>
          <w:lang w:eastAsia="zh-CN"/>
        </w:rPr>
      </w:pPr>
      <w:r w:rsidRPr="00365630">
        <w:rPr>
          <w:rFonts w:eastAsia="宋体"/>
          <w:lang w:eastAsia="zh-CN"/>
        </w:rPr>
        <w:drawing>
          <wp:inline distT="0" distB="0" distL="0" distR="0" wp14:anchorId="3B04A302" wp14:editId="4763987F">
            <wp:extent cx="4421191" cy="47777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4327" cy="478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D67" w14:textId="52105318" w:rsidR="00365630" w:rsidRDefault="00365630" w:rsidP="00365630">
      <w:pPr>
        <w:pStyle w:val="a0"/>
        <w:numPr>
          <w:ilvl w:val="0"/>
          <w:numId w:val="0"/>
        </w:numPr>
        <w:spacing w:after="40"/>
        <w:ind w:left="360"/>
      </w:pPr>
      <w:r w:rsidRPr="00365630">
        <w:drawing>
          <wp:inline distT="0" distB="0" distL="0" distR="0" wp14:anchorId="575096B6" wp14:editId="49B29989">
            <wp:extent cx="4320914" cy="1356478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54D7" w14:textId="77777777" w:rsidR="00365630" w:rsidRDefault="00365630" w:rsidP="00365630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ascii="宋体" w:eastAsia="宋体" w:hAnsi="宋体" w:cs="宋体" w:hint="eastAsia"/>
          <w:lang w:eastAsia="zh-CN"/>
        </w:rPr>
        <w:t>加深模型（</w:t>
      </w:r>
      <w:r>
        <w:rPr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层卷积）相比基线模型，准确率可能提升</w:t>
      </w:r>
    </w:p>
    <w:p w14:paraId="2E3AAF92" w14:textId="77777777" w:rsidR="00365630" w:rsidRDefault="00365630" w:rsidP="00365630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ascii="宋体" w:eastAsia="宋体" w:hAnsi="宋体" w:cs="宋体" w:hint="eastAsia"/>
          <w:lang w:eastAsia="zh-CN"/>
        </w:rPr>
        <w:t>加入</w:t>
      </w:r>
      <w:proofErr w:type="spellStart"/>
      <w:r>
        <w:rPr>
          <w:lang w:eastAsia="zh-CN"/>
        </w:rPr>
        <w:t>BatchNorm</w:t>
      </w:r>
      <w:proofErr w:type="spellEnd"/>
      <w:r>
        <w:rPr>
          <w:rFonts w:ascii="宋体" w:eastAsia="宋体" w:hAnsi="宋体" w:cs="宋体" w:hint="eastAsia"/>
          <w:lang w:eastAsia="zh-CN"/>
        </w:rPr>
        <w:t>和</w:t>
      </w:r>
      <w:r>
        <w:rPr>
          <w:lang w:eastAsia="zh-CN"/>
        </w:rPr>
        <w:t>Dropout</w:t>
      </w:r>
      <w:r>
        <w:rPr>
          <w:rFonts w:ascii="宋体" w:eastAsia="宋体" w:hAnsi="宋体" w:cs="宋体" w:hint="eastAsia"/>
          <w:lang w:eastAsia="zh-CN"/>
        </w:rPr>
        <w:t>可以缓解过拟合</w:t>
      </w:r>
    </w:p>
    <w:p w14:paraId="2EAE8903" w14:textId="1C6E4A6F" w:rsidR="00365630" w:rsidRDefault="00365630" w:rsidP="00365630">
      <w:pPr>
        <w:pStyle w:val="a0"/>
        <w:numPr>
          <w:ilvl w:val="0"/>
          <w:numId w:val="0"/>
        </w:numPr>
        <w:ind w:left="36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ascii="宋体" w:eastAsia="宋体" w:hAnsi="宋体" w:cs="宋体" w:hint="eastAsia"/>
          <w:lang w:eastAsia="zh-CN"/>
        </w:rPr>
        <w:t>参数量增加会带来更好的表达能力，但也需要更多训练时间</w:t>
      </w:r>
    </w:p>
    <w:p w14:paraId="3F1D8C6B" w14:textId="77777777" w:rsidR="00DB57BE" w:rsidRPr="00E34B22" w:rsidRDefault="002C6F5E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进</w:t>
      </w:r>
      <w:proofErr w:type="gramStart"/>
      <w:r>
        <w:rPr>
          <w:rFonts w:ascii="Noto Sans CJK SC" w:eastAsia="Noto Sans CJK SC" w:hAnsi="Noto Sans CJK SC"/>
          <w:lang w:eastAsia="zh-CN"/>
        </w:rPr>
        <w:t>阶任务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2</w:t>
      </w:r>
      <w:r>
        <w:rPr>
          <w:rFonts w:ascii="Noto Sans CJK SC" w:eastAsia="Noto Sans CJK SC" w:hAnsi="Noto Sans CJK SC"/>
          <w:lang w:eastAsia="zh-CN"/>
        </w:rPr>
        <w:t>：比较不同优化器</w:t>
      </w:r>
    </w:p>
    <w:p w14:paraId="6BA0AC20" w14:textId="6108E7F3" w:rsidR="00DB57BE" w:rsidRDefault="002C6F5E">
      <w:pPr>
        <w:pStyle w:val="a0"/>
        <w:spacing w:after="40"/>
      </w:pPr>
      <w:proofErr w:type="spellStart"/>
      <w:r>
        <w:t>比较至少两种优化器，例如</w:t>
      </w:r>
      <w:proofErr w:type="spellEnd"/>
      <w:r>
        <w:t xml:space="preserve"> SGD </w:t>
      </w:r>
      <w:r>
        <w:t>和</w:t>
      </w:r>
      <w:r>
        <w:t xml:space="preserve"> Adam</w:t>
      </w:r>
      <w:r>
        <w:t>。</w:t>
      </w:r>
    </w:p>
    <w:p w14:paraId="2DB73D21" w14:textId="0E2431F8" w:rsidR="00A13581" w:rsidRDefault="00A13581" w:rsidP="00A13581">
      <w:pPr>
        <w:pStyle w:val="a0"/>
        <w:numPr>
          <w:ilvl w:val="0"/>
          <w:numId w:val="0"/>
        </w:numPr>
        <w:spacing w:after="40"/>
        <w:ind w:left="360"/>
      </w:pPr>
      <w:r w:rsidRPr="00A13581">
        <w:drawing>
          <wp:inline distT="0" distB="0" distL="0" distR="0" wp14:anchorId="1D9DA21B" wp14:editId="4360A353">
            <wp:extent cx="4359018" cy="1646063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3DDE" w14:textId="0A21E0A8" w:rsidR="00DB57BE" w:rsidRDefault="002C6F5E">
      <w:pPr>
        <w:pStyle w:val="a0"/>
        <w:spacing w:after="40"/>
      </w:pPr>
      <w:proofErr w:type="spellStart"/>
      <w:r>
        <w:t>记录不同优化器、</w:t>
      </w:r>
      <w:r>
        <w:t>learning</w:t>
      </w:r>
      <w:proofErr w:type="spellEnd"/>
      <w:r>
        <w:t xml:space="preserve"> rate </w:t>
      </w:r>
      <w:r>
        <w:t>和</w:t>
      </w:r>
      <w:r>
        <w:t xml:space="preserve"> test accuracy</w:t>
      </w:r>
      <w:r>
        <w:t>。</w:t>
      </w:r>
    </w:p>
    <w:p w14:paraId="50B44963" w14:textId="19FE11DC" w:rsidR="00E34B22" w:rsidRDefault="00A13581" w:rsidP="00A13581">
      <w:pPr>
        <w:pStyle w:val="a0"/>
        <w:numPr>
          <w:ilvl w:val="0"/>
          <w:numId w:val="0"/>
        </w:numPr>
        <w:spacing w:after="40"/>
        <w:ind w:left="360"/>
      </w:pPr>
      <w:r w:rsidRPr="00A13581">
        <w:drawing>
          <wp:inline distT="0" distB="0" distL="0" distR="0" wp14:anchorId="22001726" wp14:editId="38185EEA">
            <wp:extent cx="3365814" cy="356616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8577" cy="356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F4CC" w14:textId="168621F4" w:rsidR="00A13581" w:rsidRDefault="00A13581" w:rsidP="00A13581">
      <w:pPr>
        <w:pStyle w:val="a0"/>
        <w:numPr>
          <w:ilvl w:val="0"/>
          <w:numId w:val="0"/>
        </w:numPr>
        <w:spacing w:after="40"/>
        <w:ind w:left="360"/>
      </w:pPr>
      <w:r w:rsidRPr="00A13581">
        <w:lastRenderedPageBreak/>
        <w:drawing>
          <wp:inline distT="0" distB="0" distL="0" distR="0" wp14:anchorId="32D146D0" wp14:editId="60942CFB">
            <wp:extent cx="3365500" cy="2880046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9435" cy="29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30B" w14:textId="633FB140" w:rsidR="00DB57BE" w:rsidRPr="00E34B22" w:rsidRDefault="002C6F5E">
      <w:pPr>
        <w:pStyle w:val="a0"/>
        <w:spacing w:after="40"/>
        <w:rPr>
          <w:lang w:eastAsia="zh-CN"/>
        </w:rPr>
      </w:pPr>
      <w:r>
        <w:rPr>
          <w:lang w:eastAsia="zh-CN"/>
        </w:rPr>
        <w:t>简要分析不同优化器对训练效果的影响。</w:t>
      </w:r>
    </w:p>
    <w:p w14:paraId="01798895" w14:textId="77777777" w:rsidR="00E34B22" w:rsidRDefault="00E34B22" w:rsidP="00E34B22">
      <w:pPr>
        <w:pStyle w:val="a0"/>
        <w:numPr>
          <w:ilvl w:val="0"/>
          <w:numId w:val="0"/>
        </w:numPr>
        <w:spacing w:after="40"/>
        <w:ind w:left="360"/>
        <w:rPr>
          <w:lang w:eastAsia="zh-CN"/>
        </w:rPr>
      </w:pPr>
      <w:r>
        <w:rPr>
          <w:lang w:eastAsia="zh-CN"/>
        </w:rPr>
        <w:t xml:space="preserve">1. Adam </w:t>
      </w:r>
      <w:r>
        <w:rPr>
          <w:rFonts w:ascii="宋体" w:eastAsia="宋体" w:hAnsi="宋体" w:cs="宋体" w:hint="eastAsia"/>
          <w:lang w:eastAsia="zh-CN"/>
        </w:rPr>
        <w:t>通常比</w:t>
      </w:r>
      <w:r>
        <w:rPr>
          <w:lang w:eastAsia="zh-CN"/>
        </w:rPr>
        <w:t xml:space="preserve"> SGD </w:t>
      </w:r>
      <w:r>
        <w:rPr>
          <w:rFonts w:ascii="宋体" w:eastAsia="宋体" w:hAnsi="宋体" w:cs="宋体" w:hint="eastAsia"/>
          <w:lang w:eastAsia="zh-CN"/>
        </w:rPr>
        <w:t>收敛更快，准确率更高</w:t>
      </w:r>
    </w:p>
    <w:p w14:paraId="2E796D0F" w14:textId="77777777" w:rsidR="00E34B22" w:rsidRDefault="00E34B22" w:rsidP="00E34B22">
      <w:pPr>
        <w:pStyle w:val="a0"/>
        <w:numPr>
          <w:ilvl w:val="0"/>
          <w:numId w:val="0"/>
        </w:numPr>
        <w:spacing w:after="40"/>
        <w:ind w:left="36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ascii="宋体" w:eastAsia="宋体" w:hAnsi="宋体" w:cs="宋体" w:hint="eastAsia"/>
          <w:lang w:eastAsia="zh-CN"/>
        </w:rPr>
        <w:t>学习率影响：</w:t>
      </w:r>
      <w:proofErr w:type="spellStart"/>
      <w:r>
        <w:rPr>
          <w:lang w:eastAsia="zh-CN"/>
        </w:rPr>
        <w:t>lr</w:t>
      </w:r>
      <w:proofErr w:type="spellEnd"/>
      <w:r>
        <w:rPr>
          <w:lang w:eastAsia="zh-CN"/>
        </w:rPr>
        <w:t xml:space="preserve">=0.001 </w:t>
      </w:r>
      <w:r>
        <w:rPr>
          <w:rFonts w:ascii="宋体" w:eastAsia="宋体" w:hAnsi="宋体" w:cs="宋体" w:hint="eastAsia"/>
          <w:lang w:eastAsia="zh-CN"/>
        </w:rPr>
        <w:t>通常比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lr</w:t>
      </w:r>
      <w:proofErr w:type="spellEnd"/>
      <w:r>
        <w:rPr>
          <w:lang w:eastAsia="zh-CN"/>
        </w:rPr>
        <w:t xml:space="preserve">=0.01 </w:t>
      </w:r>
      <w:r>
        <w:rPr>
          <w:rFonts w:ascii="宋体" w:eastAsia="宋体" w:hAnsi="宋体" w:cs="宋体" w:hint="eastAsia"/>
          <w:lang w:eastAsia="zh-CN"/>
        </w:rPr>
        <w:t>更稳定</w:t>
      </w:r>
    </w:p>
    <w:p w14:paraId="0359AEE1" w14:textId="77777777" w:rsidR="00E34B22" w:rsidRDefault="00E34B22" w:rsidP="00E34B22">
      <w:pPr>
        <w:pStyle w:val="a0"/>
        <w:numPr>
          <w:ilvl w:val="0"/>
          <w:numId w:val="0"/>
        </w:numPr>
        <w:spacing w:after="40"/>
        <w:ind w:left="360"/>
        <w:rPr>
          <w:lang w:eastAsia="zh-CN"/>
        </w:rPr>
      </w:pPr>
      <w:r>
        <w:rPr>
          <w:lang w:eastAsia="zh-CN"/>
        </w:rPr>
        <w:t xml:space="preserve">3. SGD </w:t>
      </w:r>
      <w:r>
        <w:rPr>
          <w:rFonts w:ascii="宋体" w:eastAsia="宋体" w:hAnsi="宋体" w:cs="宋体" w:hint="eastAsia"/>
          <w:lang w:eastAsia="zh-CN"/>
        </w:rPr>
        <w:t>需要</w:t>
      </w:r>
      <w:r>
        <w:rPr>
          <w:lang w:eastAsia="zh-CN"/>
        </w:rPr>
        <w:t xml:space="preserve"> momentum </w:t>
      </w:r>
      <w:r>
        <w:rPr>
          <w:rFonts w:ascii="宋体" w:eastAsia="宋体" w:hAnsi="宋体" w:cs="宋体" w:hint="eastAsia"/>
          <w:lang w:eastAsia="zh-CN"/>
        </w:rPr>
        <w:t>辅助才能达到较好效果</w:t>
      </w:r>
    </w:p>
    <w:p w14:paraId="1D7FD77E" w14:textId="2296B170" w:rsidR="00E34B22" w:rsidRDefault="00E34B22" w:rsidP="00E34B22">
      <w:pPr>
        <w:pStyle w:val="a0"/>
        <w:numPr>
          <w:ilvl w:val="0"/>
          <w:numId w:val="0"/>
        </w:numPr>
        <w:spacing w:after="40"/>
        <w:ind w:left="360"/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rFonts w:ascii="宋体" w:eastAsia="宋体" w:hAnsi="宋体" w:cs="宋体" w:hint="eastAsia"/>
          <w:lang w:eastAsia="zh-CN"/>
        </w:rPr>
        <w:t>对于</w:t>
      </w:r>
      <w:r>
        <w:rPr>
          <w:lang w:eastAsia="zh-CN"/>
        </w:rPr>
        <w:t xml:space="preserve"> MNIST </w:t>
      </w:r>
      <w:r>
        <w:rPr>
          <w:rFonts w:ascii="宋体" w:eastAsia="宋体" w:hAnsi="宋体" w:cs="宋体" w:hint="eastAsia"/>
          <w:lang w:eastAsia="zh-CN"/>
        </w:rPr>
        <w:t>这类简单任务，各优化器差异不大</w:t>
      </w:r>
    </w:p>
    <w:p w14:paraId="0B69329D" w14:textId="77777777" w:rsidR="00DB57BE" w:rsidRDefault="002C6F5E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进</w:t>
      </w:r>
      <w:proofErr w:type="gramStart"/>
      <w:r>
        <w:rPr>
          <w:rFonts w:ascii="Noto Sans CJK SC" w:eastAsia="Noto Sans CJK SC" w:hAnsi="Noto Sans CJK SC"/>
          <w:lang w:eastAsia="zh-CN"/>
        </w:rPr>
        <w:t>阶任务</w:t>
      </w:r>
      <w:proofErr w:type="gramEnd"/>
      <w:r>
        <w:rPr>
          <w:rFonts w:ascii="Noto Sans CJK SC" w:eastAsia="Noto Sans CJK SC" w:hAnsi="Noto Sans CJK SC"/>
          <w:lang w:eastAsia="zh-CN"/>
        </w:rPr>
        <w:t xml:space="preserve"> 3</w:t>
      </w:r>
      <w:r>
        <w:rPr>
          <w:rFonts w:ascii="Noto Sans CJK SC" w:eastAsia="Noto Sans CJK SC" w:hAnsi="Noto Sans CJK SC"/>
          <w:lang w:eastAsia="zh-CN"/>
        </w:rPr>
        <w:t>：比</w:t>
      </w:r>
      <w:r>
        <w:rPr>
          <w:rFonts w:ascii="Noto Sans CJK SC" w:eastAsia="Noto Sans CJK SC" w:hAnsi="Noto Sans CJK SC"/>
          <w:lang w:eastAsia="zh-CN"/>
        </w:rPr>
        <w:t>较</w:t>
      </w:r>
      <w:r>
        <w:rPr>
          <w:rFonts w:ascii="Noto Sans CJK SC" w:eastAsia="Noto Sans CJK SC" w:hAnsi="Noto Sans CJK SC"/>
          <w:lang w:eastAsia="zh-CN"/>
        </w:rPr>
        <w:t xml:space="preserve"> MNIST </w:t>
      </w:r>
      <w:r>
        <w:rPr>
          <w:rFonts w:ascii="Noto Sans CJK SC" w:eastAsia="Noto Sans CJK SC" w:hAnsi="Noto Sans CJK SC"/>
          <w:lang w:eastAsia="zh-CN"/>
        </w:rPr>
        <w:t>和</w:t>
      </w:r>
      <w:r>
        <w:rPr>
          <w:rFonts w:ascii="Noto Sans CJK SC" w:eastAsia="Noto Sans CJK SC" w:hAnsi="Noto Sans CJK SC"/>
          <w:lang w:eastAsia="zh-CN"/>
        </w:rPr>
        <w:t xml:space="preserve"> CIFAR-10</w:t>
      </w:r>
    </w:p>
    <w:p w14:paraId="477DAE0C" w14:textId="77777777" w:rsidR="00E34B22" w:rsidRDefault="00E34B22" w:rsidP="00E34B22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ascii="宋体" w:eastAsia="宋体" w:hAnsi="宋体" w:cs="宋体" w:hint="eastAsia"/>
          <w:lang w:eastAsia="zh-CN"/>
        </w:rPr>
        <w:t>测试准确率对比：</w:t>
      </w:r>
    </w:p>
    <w:p w14:paraId="3B8AE0D8" w14:textId="77777777" w:rsidR="00E34B22" w:rsidRDefault="00E34B22" w:rsidP="00E34B22">
      <w:r>
        <w:rPr>
          <w:lang w:eastAsia="zh-CN"/>
        </w:rPr>
        <w:t xml:space="preserve">   </w:t>
      </w:r>
      <w:r>
        <w:t>- MNIST: 99.03%</w:t>
      </w:r>
    </w:p>
    <w:p w14:paraId="1887BD24" w14:textId="114AF4B4" w:rsidR="00E34B22" w:rsidRDefault="00E34B22" w:rsidP="00E34B22">
      <w:r>
        <w:t xml:space="preserve">   - CIFAR-10: 68.24%</w:t>
      </w:r>
    </w:p>
    <w:p w14:paraId="2A6FCD2B" w14:textId="77777777" w:rsidR="00E34B22" w:rsidRDefault="00E34B22" w:rsidP="00E34B22">
      <w:r>
        <w:t xml:space="preserve">2. CIFAR-10 </w:t>
      </w:r>
      <w:r>
        <w:rPr>
          <w:rFonts w:ascii="宋体" w:eastAsia="宋体" w:hAnsi="宋体" w:cs="宋体" w:hint="eastAsia"/>
        </w:rPr>
        <w:t>比</w:t>
      </w:r>
      <w:r>
        <w:t xml:space="preserve"> MNIST </w:t>
      </w:r>
      <w:proofErr w:type="spellStart"/>
      <w:r>
        <w:rPr>
          <w:rFonts w:ascii="宋体" w:eastAsia="宋体" w:hAnsi="宋体" w:cs="宋体" w:hint="eastAsia"/>
        </w:rPr>
        <w:t>更难的原因</w:t>
      </w:r>
      <w:proofErr w:type="spellEnd"/>
      <w:r>
        <w:rPr>
          <w:rFonts w:ascii="宋体" w:eastAsia="宋体" w:hAnsi="宋体" w:cs="宋体" w:hint="eastAsia"/>
        </w:rPr>
        <w:t>：</w:t>
      </w:r>
    </w:p>
    <w:p w14:paraId="1E1EC237" w14:textId="77777777" w:rsidR="00E34B22" w:rsidRDefault="00E34B22" w:rsidP="00E34B22">
      <w:r>
        <w:t xml:space="preserve">   - </w:t>
      </w:r>
      <w:proofErr w:type="spellStart"/>
      <w:r>
        <w:rPr>
          <w:rFonts w:ascii="宋体" w:eastAsia="宋体" w:hAnsi="宋体" w:cs="宋体" w:hint="eastAsia"/>
        </w:rPr>
        <w:t>彩色图像</w:t>
      </w:r>
      <w:proofErr w:type="spellEnd"/>
      <w:r>
        <w:t xml:space="preserve"> (3</w:t>
      </w:r>
      <w:r>
        <w:rPr>
          <w:rFonts w:ascii="宋体" w:eastAsia="宋体" w:hAnsi="宋体" w:cs="宋体" w:hint="eastAsia"/>
        </w:rPr>
        <w:t>通道</w:t>
      </w:r>
      <w:r>
        <w:t xml:space="preserve">) vs </w:t>
      </w:r>
      <w:proofErr w:type="spellStart"/>
      <w:r>
        <w:rPr>
          <w:rFonts w:ascii="宋体" w:eastAsia="宋体" w:hAnsi="宋体" w:cs="宋体" w:hint="eastAsia"/>
        </w:rPr>
        <w:t>灰度图像</w:t>
      </w:r>
      <w:proofErr w:type="spellEnd"/>
      <w:r>
        <w:t xml:space="preserve"> (1</w:t>
      </w:r>
      <w:r>
        <w:rPr>
          <w:rFonts w:ascii="宋体" w:eastAsia="宋体" w:hAnsi="宋体" w:cs="宋体" w:hint="eastAsia"/>
        </w:rPr>
        <w:t>通道</w:t>
      </w:r>
      <w:r>
        <w:t>)</w:t>
      </w:r>
    </w:p>
    <w:p w14:paraId="1D0D786C" w14:textId="77777777" w:rsidR="00E34B22" w:rsidRDefault="00E34B22" w:rsidP="00E34B22">
      <w:r>
        <w:t xml:space="preserve">   - </w:t>
      </w:r>
      <w:proofErr w:type="spellStart"/>
      <w:r>
        <w:rPr>
          <w:rFonts w:ascii="宋体" w:eastAsia="宋体" w:hAnsi="宋体" w:cs="宋体" w:hint="eastAsia"/>
        </w:rPr>
        <w:t>图像内容更复杂（物体</w:t>
      </w:r>
      <w:proofErr w:type="spellEnd"/>
      <w:r>
        <w:t xml:space="preserve"> vs </w:t>
      </w:r>
      <w:proofErr w:type="spellStart"/>
      <w:r>
        <w:rPr>
          <w:rFonts w:ascii="宋体" w:eastAsia="宋体" w:hAnsi="宋体" w:cs="宋体" w:hint="eastAsia"/>
        </w:rPr>
        <w:t>数字</w:t>
      </w:r>
      <w:proofErr w:type="spellEnd"/>
      <w:r>
        <w:rPr>
          <w:rFonts w:ascii="宋体" w:eastAsia="宋体" w:hAnsi="宋体" w:cs="宋体" w:hint="eastAsia"/>
        </w:rPr>
        <w:t>）</w:t>
      </w:r>
    </w:p>
    <w:p w14:paraId="28D182CE" w14:textId="77777777" w:rsidR="00E34B22" w:rsidRDefault="00E34B22" w:rsidP="00E34B22">
      <w:r>
        <w:t xml:space="preserve">   - </w:t>
      </w:r>
      <w:proofErr w:type="spellStart"/>
      <w:r>
        <w:rPr>
          <w:rFonts w:ascii="宋体" w:eastAsia="宋体" w:hAnsi="宋体" w:cs="宋体" w:hint="eastAsia"/>
        </w:rPr>
        <w:t>同类变化更大（猫有很多种样子</w:t>
      </w:r>
      <w:proofErr w:type="spellEnd"/>
      <w:r>
        <w:rPr>
          <w:rFonts w:ascii="宋体" w:eastAsia="宋体" w:hAnsi="宋体" w:cs="宋体" w:hint="eastAsia"/>
        </w:rPr>
        <w:t>）</w:t>
      </w:r>
    </w:p>
    <w:p w14:paraId="0893DBD3" w14:textId="77777777" w:rsidR="00E34B22" w:rsidRDefault="00E34B22" w:rsidP="00E34B22">
      <w:pPr>
        <w:rPr>
          <w:lang w:eastAsia="zh-CN"/>
        </w:rPr>
      </w:pPr>
      <w:r>
        <w:t xml:space="preserve">   </w:t>
      </w:r>
      <w:r>
        <w:rPr>
          <w:lang w:eastAsia="zh-CN"/>
        </w:rPr>
        <w:t xml:space="preserve">- </w:t>
      </w:r>
      <w:r>
        <w:rPr>
          <w:rFonts w:ascii="宋体" w:eastAsia="宋体" w:hAnsi="宋体" w:cs="宋体" w:hint="eastAsia"/>
          <w:lang w:eastAsia="zh-CN"/>
        </w:rPr>
        <w:t>背景干扰更多</w:t>
      </w:r>
    </w:p>
    <w:p w14:paraId="5A56A70D" w14:textId="039A5C09" w:rsidR="00E34B22" w:rsidRPr="00E34B22" w:rsidRDefault="00E34B22" w:rsidP="00E34B22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   - </w:t>
      </w:r>
      <w:r>
        <w:rPr>
          <w:rFonts w:ascii="宋体" w:eastAsia="宋体" w:hAnsi="宋体" w:cs="宋体" w:hint="eastAsia"/>
          <w:lang w:eastAsia="zh-CN"/>
        </w:rPr>
        <w:t>需要更强的模型和更多训练时间</w:t>
      </w:r>
    </w:p>
    <w:p w14:paraId="49539323" w14:textId="77777777" w:rsidR="00E34B22" w:rsidRDefault="00E34B22" w:rsidP="00E34B22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ascii="宋体" w:eastAsia="宋体" w:hAnsi="宋体" w:cs="宋体" w:hint="eastAsia"/>
          <w:lang w:eastAsia="zh-CN"/>
        </w:rPr>
        <w:t>训练时间：</w:t>
      </w:r>
    </w:p>
    <w:p w14:paraId="0009A88A" w14:textId="26407165" w:rsidR="00DB57BE" w:rsidRDefault="00E34B22" w:rsidP="00E34B22">
      <w:pPr>
        <w:rPr>
          <w:lang w:eastAsia="zh-CN"/>
        </w:rPr>
      </w:pPr>
      <w:r>
        <w:rPr>
          <w:lang w:eastAsia="zh-CN"/>
        </w:rPr>
        <w:lastRenderedPageBreak/>
        <w:t xml:space="preserve">   - CIFAR-10 </w:t>
      </w:r>
      <w:r>
        <w:rPr>
          <w:rFonts w:ascii="宋体" w:eastAsia="宋体" w:hAnsi="宋体" w:cs="宋体" w:hint="eastAsia"/>
          <w:lang w:eastAsia="zh-CN"/>
        </w:rPr>
        <w:t>每个</w:t>
      </w:r>
      <w:r>
        <w:rPr>
          <w:lang w:eastAsia="zh-CN"/>
        </w:rPr>
        <w:t xml:space="preserve"> epoch </w:t>
      </w:r>
      <w:r>
        <w:rPr>
          <w:rFonts w:ascii="宋体" w:eastAsia="宋体" w:hAnsi="宋体" w:cs="宋体" w:hint="eastAsia"/>
          <w:lang w:eastAsia="zh-CN"/>
        </w:rPr>
        <w:t>更慢（图像更大、更复杂）</w:t>
      </w:r>
    </w:p>
    <w:sectPr w:rsidR="00DB57BE">
      <w:footerReference w:type="default" r:id="rId17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2EB9D" w14:textId="77777777" w:rsidR="002C6F5E" w:rsidRDefault="002C6F5E">
      <w:pPr>
        <w:spacing w:line="240" w:lineRule="auto"/>
      </w:pPr>
      <w:r>
        <w:separator/>
      </w:r>
    </w:p>
  </w:endnote>
  <w:endnote w:type="continuationSeparator" w:id="0">
    <w:p w14:paraId="33891B1D" w14:textId="77777777" w:rsidR="002C6F5E" w:rsidRDefault="002C6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427F6" w14:textId="77777777" w:rsidR="00DB57BE" w:rsidRDefault="002C6F5E">
    <w:pPr>
      <w:pStyle w:val="ab"/>
      <w:jc w:val="center"/>
    </w:pPr>
    <w:r>
      <w:rPr>
        <w:color w:val="787878"/>
        <w:sz w:val="17"/>
      </w:rPr>
      <w:t>Computer Vision Course - Experiment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EDCE08" w14:textId="77777777" w:rsidR="002C6F5E" w:rsidRDefault="002C6F5E">
      <w:pPr>
        <w:spacing w:after="0"/>
      </w:pPr>
      <w:r>
        <w:separator/>
      </w:r>
    </w:p>
  </w:footnote>
  <w:footnote w:type="continuationSeparator" w:id="0">
    <w:p w14:paraId="436E0455" w14:textId="77777777" w:rsidR="002C6F5E" w:rsidRDefault="002C6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F5E"/>
    <w:rsid w:val="00326F90"/>
    <w:rsid w:val="00365630"/>
    <w:rsid w:val="00A13581"/>
    <w:rsid w:val="00AA1D8D"/>
    <w:rsid w:val="00B47730"/>
    <w:rsid w:val="00CB0664"/>
    <w:rsid w:val="00DB57BE"/>
    <w:rsid w:val="00E34B22"/>
    <w:rsid w:val="00FC693F"/>
    <w:rsid w:val="6CF9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2FEFCE"/>
  <w14:defaultImageDpi w14:val="300"/>
  <w15:docId w15:val="{FD5C99FA-8A19-4530-9553-9CBDC109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kt wong</cp:lastModifiedBy>
  <cp:revision>2</cp:revision>
  <dcterms:created xsi:type="dcterms:W3CDTF">2026-05-21T03:14:00Z</dcterms:created>
  <dcterms:modified xsi:type="dcterms:W3CDTF">2026-05-21T03:14:00Z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eyJoZGlkIjoiMmIzZDE5OTJjNzg0YmJlODc5NWNhYWZjMmMwZDU5OTIiLCJ1c2VySWQiOiIyNzU1MzY2NzcifQ==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86548517384A476996182DC9132F008D_12</vt:lpwstr>
  </property>
</Properties>
</file>